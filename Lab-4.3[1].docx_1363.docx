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9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75248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gridSpan w:val="5"/>
          </w:tcPr>
          <w:p w14:paraId="000000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3" w:after="0" w:line="240" w:lineRule="auto"/>
              <w:ind w:left="107" w:right="0" w:firstLine="0"/>
              <w:jc w:val="center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SCHOOL OF COMPUTER SCIENCE AND ARTIFICIAL INTELLIGENCE</w:t>
            </w:r>
          </w:p>
        </w:tc>
        <w:tc>
          <w:tcPr>
            <w:gridSpan w:val="5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3" w:after="0" w:line="240" w:lineRule="auto"/>
              <w:ind w:left="107" w:right="0" w:firstLine="0"/>
              <w:jc w:val="center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DEPARTMENT OF COMPUTER SCIENCE ENGINEERING</w:t>
            </w:r>
          </w:p>
        </w:tc>
      </w:tr>
      <w:tr w14:paraId="285BD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gridSpan w:val="4"/>
            <w:vAlign w:val="center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ProgramName: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>B. Tech</w:t>
            </w:r>
          </w:p>
        </w:tc>
        <w:tc>
          <w:tcPr>
            <w:gridSpan w:val="3"/>
            <w:vAlign w:val="center"/>
          </w:tcPr>
          <w:p w14:paraId="000000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center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14:paraId="000000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8" w:right="0" w:firstLine="0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AcademicYear: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2025-2026</w:t>
            </w:r>
          </w:p>
        </w:tc>
      </w:tr>
      <w:tr w14:paraId="32171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gridSpan w:val="4"/>
          </w:tcPr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CourseCoordinatorName</w:t>
            </w:r>
          </w:p>
        </w:tc>
        <w:tc>
          <w:tcPr>
            <w:gridSpan w:val="6"/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Venkataramana Veeramsetty</w:t>
            </w:r>
          </w:p>
        </w:tc>
      </w:tr>
      <w:tr w14:paraId="24B0E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gridSpan w:val="4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Instructor(s)Name</w:t>
            </w:r>
          </w:p>
        </w:tc>
        <w:tc>
          <w:tcPr>
            <w:gridSpan w:val="6"/>
          </w:tcPr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  <w:tbl>
            <w:tblPr>
              <w:tblStyle w:val="40"/>
              <w:tblW w:w="4120" w:type="dxa"/>
              <w:tblInd w:w="0" w:type="dxa"/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120"/>
            </w:tblGrid>
            <w:tr w14:paraId="696A409C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5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V. Venkataramana (Co-ordinator)</w:t>
                  </w:r>
                </w:p>
              </w:tc>
            </w:tr>
            <w:tr w14:paraId="6D72BC38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6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T. Sampath Kumar</w:t>
                  </w:r>
                </w:p>
              </w:tc>
            </w:tr>
            <w:tr w14:paraId="2EE30B84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7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Pramoda Patro</w:t>
                  </w:r>
                </w:p>
              </w:tc>
            </w:tr>
            <w:tr w14:paraId="21CF38A6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8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Brij Kishor Tiwari</w:t>
                  </w:r>
                </w:p>
              </w:tc>
            </w:tr>
            <w:tr w14:paraId="34E9BAF8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9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Dr.J.Ravichander</w:t>
                  </w:r>
                </w:p>
              </w:tc>
            </w:tr>
            <w:tr w14:paraId="22211D98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A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Mohammand Ali Shaik</w:t>
                  </w:r>
                </w:p>
              </w:tc>
            </w:tr>
            <w:tr w14:paraId="54823285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B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Anirodh Kumar</w:t>
                  </w:r>
                </w:p>
              </w:tc>
            </w:tr>
            <w:tr w14:paraId="1CED4DC7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C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Mr. S.Naresh Kumar</w:t>
                  </w:r>
                </w:p>
              </w:tc>
            </w:tr>
            <w:tr w14:paraId="74E37CFD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D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Dr. RAJESH VELPULA</w:t>
                  </w:r>
                </w:p>
              </w:tc>
            </w:tr>
            <w:tr w14:paraId="69831A23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E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Mr. Kundhan Kumar</w:t>
                  </w:r>
                </w:p>
              </w:tc>
            </w:tr>
            <w:tr w14:paraId="2CA2BBE8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2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Ms. Ch.Rajitha</w:t>
                  </w:r>
                </w:p>
              </w:tc>
            </w:tr>
            <w:tr w14:paraId="65B3B5CA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30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Mr. M Prakash</w:t>
                  </w:r>
                </w:p>
              </w:tc>
            </w:tr>
            <w:tr w14:paraId="2645997F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31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Mr. B.Raju</w:t>
                  </w:r>
                </w:p>
              </w:tc>
            </w:tr>
            <w:tr w14:paraId="09E1F469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32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Intern 1 (Dharma teja)</w:t>
                  </w:r>
                </w:p>
              </w:tc>
            </w:tr>
            <w:tr w14:paraId="32A48F3C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33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Intern 2 (Sai Prasad)</w:t>
                  </w:r>
                </w:p>
              </w:tc>
            </w:tr>
            <w:tr w14:paraId="3BAD367D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34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Intern 3 (Sowmya)</w:t>
                  </w:r>
                </w:p>
              </w:tc>
            </w:tr>
            <w:tr w14:paraId="1EBF9E6E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  <w:vAlign w:val="center"/>
                </w:tcPr>
                <w:p w14:paraId="00000035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rtl w:val="0"/>
                    </w:rPr>
                    <w:t>NS_2  ( Mounika)</w:t>
                  </w:r>
                </w:p>
              </w:tc>
            </w:tr>
          </w:tbl>
          <w:p w14:paraId="000000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 w14:paraId="01928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gridSpan w:val="3"/>
          </w:tcPr>
          <w:p w14:paraId="000000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CourseCode</w:t>
            </w:r>
          </w:p>
        </w:tc>
        <w:tc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24CS002PC215</w:t>
            </w:r>
          </w:p>
        </w:tc>
        <w:tc>
          <w:tcPr>
            <w:gridSpan w:val="2"/>
          </w:tcPr>
          <w:p w14:paraId="0000004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CourseTitle</w:t>
            </w:r>
          </w:p>
        </w:tc>
        <w:tc>
          <w:tcPr>
            <w:gridSpan w:val="4"/>
          </w:tcPr>
          <w:p w14:paraId="000000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AI Assisted Coding</w:t>
            </w:r>
          </w:p>
        </w:tc>
      </w:tr>
      <w:tr w14:paraId="677ABA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gridSpan w:val="3"/>
          </w:tcPr>
          <w:p w14:paraId="000000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Year/Sem</w:t>
            </w:r>
          </w:p>
        </w:tc>
        <w:tc>
          <w:p w14:paraId="000000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II/I</w:t>
            </w:r>
          </w:p>
        </w:tc>
        <w:tc>
          <w:tcPr>
            <w:gridSpan w:val="2"/>
          </w:tcPr>
          <w:p w14:paraId="000000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Regulation</w:t>
            </w:r>
          </w:p>
        </w:tc>
        <w:tc>
          <w:tcPr>
            <w:gridSpan w:val="4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1" w:after="0" w:line="240" w:lineRule="auto"/>
              <w:ind w:left="108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>R2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</w:tr>
      <w:tr w14:paraId="57CDB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gridSpan w:val="3"/>
          </w:tcPr>
          <w:p w14:paraId="000000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8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Date and Day</w:t>
            </w:r>
          </w:p>
          <w:p w14:paraId="000000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9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of Assignment</w:t>
            </w:r>
          </w:p>
        </w:tc>
        <w:tc>
          <w:p w14:paraId="000000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Week2 - Wednesday</w:t>
            </w:r>
          </w:p>
        </w:tc>
        <w:tc>
          <w:tcPr>
            <w:gridSpan w:val="2"/>
          </w:tcPr>
          <w:p w14:paraId="000000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33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Time(s)</w:t>
            </w:r>
          </w:p>
        </w:tc>
        <w:tc>
          <w:tcPr>
            <w:gridSpan w:val="4"/>
          </w:tcPr>
          <w:p w14:paraId="000000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 w14:paraId="4254A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gridSpan w:val="3"/>
          </w:tcPr>
          <w:p w14:paraId="000000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33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Duration</w:t>
            </w:r>
          </w:p>
        </w:tc>
        <w:tc>
          <w:p w14:paraId="000000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33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 Hours</w:t>
            </w:r>
          </w:p>
        </w:tc>
        <w:tc>
          <w:tcPr>
            <w:gridSpan w:val="2"/>
          </w:tcPr>
          <w:p w14:paraId="000000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8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Applicableto</w:t>
            </w:r>
          </w:p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Batches</w:t>
            </w:r>
          </w:p>
        </w:tc>
        <w:tc>
          <w:tcPr>
            <w:gridSpan w:val="4"/>
          </w:tcPr>
          <w:p w14:paraId="000000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  <w:p w14:paraId="0000006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  <w:p w14:paraId="000000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 w14:paraId="13169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gridSpan w:val="10"/>
            <w:tcBorders>
              <w:bottom w:val="single" w:color="000000" w:sz="8" w:space="0"/>
            </w:tcBorders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8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AssignmentNumber:</w:t>
            </w:r>
            <w:r>
              <w:rPr>
                <w:b/>
                <w:highlight w:val="yellow"/>
                <w:rtl w:val="0"/>
              </w:rPr>
              <w:t>4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>.3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>(Present assignment number)/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>24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>(Total number of assignments)</w:t>
            </w:r>
          </w:p>
        </w:tc>
      </w:tr>
      <w:tr w14:paraId="0A4E0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gridSpan w:val="10"/>
            <w:tcBorders>
              <w:bottom w:val="single" w:color="000000" w:sz="8" w:space="0"/>
            </w:tcBorders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78" w:after="0" w:line="240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 w14:paraId="515E3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Borders>
              <w:left w:val="nil"/>
              <w:bottom w:val="nil"/>
            </w:tcBorders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8" w:space="0"/>
            </w:tcBorders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7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Q.No.</w:t>
            </w:r>
          </w:p>
        </w:tc>
        <w:tc>
          <w:tcPr>
            <w:gridSpan w:val="6"/>
            <w:tcBorders>
              <w:top w:val="single" w:color="000000" w:sz="8" w:space="0"/>
            </w:tcBorders>
          </w:tcPr>
          <w:p w14:paraId="000000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7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Question</w:t>
            </w:r>
          </w:p>
        </w:tc>
        <w:tc>
          <w:tcPr>
            <w:tcBorders>
              <w:top w:val="single" w:color="000000" w:sz="8" w:space="0"/>
            </w:tcBorders>
          </w:tcPr>
          <w:p w14:paraId="000000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7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ExpectedTime</w:t>
            </w:r>
          </w:p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9" w:lineRule="auto"/>
              <w:ind w:left="107" w:right="0" w:firstLine="0"/>
              <w:jc w:val="left"/>
              <w:rPr>
                <w:rFonts w:ascii="Calibri" w:hAnsi="Calibri" w:eastAsia="Calibri" w:cs="Calibri"/>
                <w:b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to complete</w:t>
            </w:r>
          </w:p>
        </w:tc>
        <w:tc>
          <w:tcPr>
            <w:tcBorders>
              <w:bottom w:val="nil"/>
              <w:right w:val="nil"/>
            </w:tcBorders>
          </w:tcPr>
          <w:p w14:paraId="000000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 w14:paraId="2E6A3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Borders>
              <w:top w:val="nil"/>
              <w:left w:val="nil"/>
              <w:bottom w:val="nil"/>
            </w:tcBorders>
          </w:tcPr>
          <w:p w14:paraId="000000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 w14:paraId="000000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gridSpan w:val="6"/>
            <w:vAlign w:val="center"/>
          </w:tcPr>
          <w:p w14:paraId="000000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Lab 4: Advanced Prompt Engineering – Zero-shot, One-shot, and Few-shot Techniques</w:t>
            </w:r>
          </w:p>
          <w:p w14:paraId="0000008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Lab Objectives:</w:t>
            </w:r>
          </w:p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To explore and apply different levels of prompt examples in AI-assisted code generation.</w:t>
            </w:r>
          </w:p>
          <w:p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To understand how zero-shot, one-shot, and few-shot prompting affect AI output quality.</w:t>
            </w:r>
          </w:p>
          <w:p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To evaluate the impact of context richness and example quantity on AI performance.</w:t>
            </w:r>
          </w:p>
          <w:p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To build awareness of prompt strategy effectiveness for different problem types.</w:t>
            </w:r>
          </w:p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Lab Outcomes (LOs):</w:t>
            </w:r>
          </w:p>
          <w:p w14:paraId="0000009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After completing this lab, students will be able to:</w:t>
            </w:r>
          </w:p>
          <w:p w14:paraId="0000009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Use zero-shot prompting to instruct AI with minimal context.</w:t>
            </w:r>
          </w:p>
          <w:p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Use one-shot prompting with a single example to guide AI code generation.</w:t>
            </w:r>
          </w:p>
          <w:p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Apply few-shot prompting using multiple examples to improve AI responses.</w:t>
            </w:r>
          </w:p>
          <w:p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Compare AI outputs across the three prompting strategies. </w:t>
            </w:r>
          </w:p>
          <w:p w14:paraId="0000009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9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Task Description#1</w:t>
            </w:r>
          </w:p>
          <w:p w14:paraId="10985C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Zero-shot: Prompt AI to write a function that checks whether a given year is a leap year.</w:t>
            </w:r>
          </w:p>
          <w:p w14:paraId="2741304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67" w:leftChars="0" w:right="0" w:rightChars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7B161CA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Task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SOLUTION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:</w:t>
            </w:r>
          </w:p>
          <w:p w14:paraId="54FB01F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Tool               :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Google colab gemini AI</w:t>
            </w:r>
          </w:p>
          <w:p w14:paraId="081B4CD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Prompt given:</w:t>
            </w:r>
          </w:p>
          <w:p w14:paraId="4E36530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360" w:firstLineChars="20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write a function that checks whether a given year is a leap year.</w:t>
            </w:r>
          </w:p>
          <w:p w14:paraId="296971E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338456A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ode :</w:t>
            </w:r>
          </w:p>
          <w:p w14:paraId="3FBD7B1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 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is_leap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53267E4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"""</w:t>
            </w:r>
          </w:p>
          <w:p w14:paraId="44B034D7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Checks if a given year is a leap year.</w:t>
            </w:r>
          </w:p>
          <w:p w14:paraId="46D56D6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3708CC99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Args:</w:t>
            </w:r>
          </w:p>
          <w:p w14:paraId="56B9307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year: The year to check (integer).</w:t>
            </w:r>
          </w:p>
          <w:p w14:paraId="45B6903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Returns:</w:t>
            </w:r>
          </w:p>
          <w:p w14:paraId="46BB4FA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True if the year is a leap year, False otherwise.</w:t>
            </w:r>
          </w:p>
          <w:p w14:paraId="10294D2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"""</w:t>
            </w:r>
          </w:p>
          <w:p w14:paraId="2773B7F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year 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year 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!=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year 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400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45468E04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Example usage:</w:t>
            </w:r>
          </w:p>
          <w:p w14:paraId="44945AAF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year_to_check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2024</w:t>
            </w:r>
          </w:p>
          <w:p w14:paraId="158ADD2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is_leap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year_to_check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):</w:t>
            </w:r>
          </w:p>
          <w:p w14:paraId="483741D6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year_to_check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is a leap year."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43C6B146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5C194DA7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year_to_check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is not a leap year."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095E42B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year_to_check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2023</w:t>
            </w:r>
          </w:p>
          <w:p w14:paraId="5CABBF6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is_leap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year_to_check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):</w:t>
            </w:r>
          </w:p>
          <w:p w14:paraId="5CFA058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year_to_check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is a leap year."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70E2E237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435A406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year_to_check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is not a leap year."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697AB7D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28011C7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90" w:firstLineChars="5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Output:</w:t>
            </w:r>
          </w:p>
          <w:p w14:paraId="3962A38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2024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a leap year.</w:t>
            </w:r>
          </w:p>
          <w:p w14:paraId="0517C09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2023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a leap year.</w:t>
            </w:r>
          </w:p>
          <w:p w14:paraId="0853D97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2A7149D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51CF956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90" w:firstLineChars="5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Observation:</w:t>
            </w:r>
          </w:p>
          <w:p w14:paraId="31EE13B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The Gemini AI generated an example</w:t>
            </w:r>
          </w:p>
          <w:p w14:paraId="000000A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A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Task Description#2</w:t>
            </w:r>
          </w:p>
          <w:p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One-shot: Give one input-output example to guide AI in writing a function that converts centimeters to inches.</w:t>
            </w:r>
          </w:p>
          <w:p w14:paraId="445E3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Task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SOLUTION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:</w:t>
            </w:r>
          </w:p>
          <w:p w14:paraId="2F4058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Tool               :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Google colab gemini AI</w:t>
            </w:r>
          </w:p>
          <w:p w14:paraId="460D6F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Prompt given:</w:t>
            </w:r>
          </w:p>
          <w:p w14:paraId="25FFDE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630" w:firstLineChars="35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writ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a function that converts centimeters to inches.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xample 15cm and output 5.905</w:t>
            </w:r>
          </w:p>
          <w:p w14:paraId="34AE8F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4925E4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ode :</w:t>
            </w:r>
          </w:p>
          <w:p w14:paraId="55C79C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5CC635EF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cm_to_inches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cm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78C033E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"""</w:t>
            </w:r>
          </w:p>
          <w:p w14:paraId="282E224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Converts centimeters to inches.</w:t>
            </w:r>
          </w:p>
          <w:p w14:paraId="310FE36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75385A4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Args:</w:t>
            </w:r>
          </w:p>
          <w:p w14:paraId="38F6D4F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cm: The length in centimeters (float or int).</w:t>
            </w:r>
          </w:p>
          <w:p w14:paraId="021B378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Returns:</w:t>
            </w:r>
          </w:p>
          <w:p w14:paraId="288FCF5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The length in inches (float).</w:t>
            </w:r>
          </w:p>
          <w:p w14:paraId="161E1CEB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"""</w:t>
            </w:r>
          </w:p>
          <w:p w14:paraId="139CEF39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cm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0.393701</w:t>
            </w:r>
          </w:p>
          <w:p w14:paraId="11D4809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Example usage:</w:t>
            </w:r>
          </w:p>
          <w:p w14:paraId="55EE909D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centimeters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15</w:t>
            </w:r>
          </w:p>
          <w:p w14:paraId="6673E94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inches = cm_to_inches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centimeters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1B7076D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centimeters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cm is equal to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inches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inches."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616BE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0C7CCEA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Output:</w:t>
            </w:r>
          </w:p>
          <w:p w14:paraId="71A64DF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cm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equal to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5.906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inches</w:t>
            </w:r>
          </w:p>
          <w:p w14:paraId="11EEAE2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3046B5D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Observation:</w:t>
            </w:r>
          </w:p>
          <w:p w14:paraId="7A179A2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The code generated and input and output are same as given in prompt</w:t>
            </w:r>
          </w:p>
          <w:p w14:paraId="72D3AEF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</w:p>
          <w:p w14:paraId="693B767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    </w:t>
            </w:r>
          </w:p>
          <w:p w14:paraId="000000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000000A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Task Description#3</w:t>
            </w:r>
          </w:p>
          <w:p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Few-shot: Provide 2–3 examples to generate a function that formats full names as “Last, First”.</w:t>
            </w:r>
          </w:p>
          <w:p w14:paraId="2CBBD5B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442FA6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Task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SOLUTION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:</w:t>
            </w:r>
          </w:p>
          <w:p w14:paraId="183646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Tool               :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Google colab gemini AI</w:t>
            </w:r>
          </w:p>
          <w:p w14:paraId="51051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Prompt given:</w:t>
            </w:r>
          </w:p>
          <w:p w14:paraId="6203626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56" w:leftChars="162" w:right="0" w:rightChars="0" w:firstLine="360" w:firstLineChars="2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writ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a function that formats full names as “Last, First”.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like Anjali shaw Anjali  first name ,Shaw last name, Amit rao Amit as first name and Rao as last name </w:t>
            </w:r>
          </w:p>
          <w:p w14:paraId="3EA87C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6810DA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ode :</w:t>
            </w:r>
          </w:p>
          <w:p w14:paraId="18F620A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format_full_name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full_name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2A95FA57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"""</w:t>
            </w:r>
          </w:p>
          <w:p w14:paraId="4841573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Formats a full name as "Last, First".</w:t>
            </w:r>
          </w:p>
          <w:p w14:paraId="1FB324D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76E0E02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Args:</w:t>
            </w:r>
          </w:p>
          <w:p w14:paraId="366677A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full_name: The full name as a string (e.g., "Anjali Shaw").</w:t>
            </w:r>
          </w:p>
          <w:p w14:paraId="38FD2ED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Returns:</w:t>
            </w:r>
          </w:p>
          <w:p w14:paraId="3D99E4E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The formatted name as a string (e.g., "Shaw, Anjali").</w:t>
            </w:r>
          </w:p>
          <w:p w14:paraId="0AB018D9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"""</w:t>
            </w:r>
          </w:p>
          <w:p w14:paraId="0FAE4EF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names = full_name.split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()</w:t>
            </w:r>
          </w:p>
          <w:p w14:paraId="318602BF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&gt;=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2A11607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first_name = 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]</w:t>
            </w:r>
          </w:p>
          <w:p w14:paraId="01C242B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last_name = 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-1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Handles names with middle names</w:t>
            </w:r>
          </w:p>
          <w:p w14:paraId="1F70500D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last_name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first_name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</w:p>
          <w:p w14:paraId="519F1CBD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40C7430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full_name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Return original name if not enough parts</w:t>
            </w:r>
          </w:p>
          <w:p w14:paraId="3024EC5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Example usage:</w:t>
            </w:r>
          </w:p>
          <w:p w14:paraId="060B8AC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name1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"Anjali Shaw"</w:t>
            </w:r>
          </w:p>
          <w:p w14:paraId="439445CB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formatted_name1 = format_full_name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21C388E4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 formatted is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5D64A7A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name2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"Amit Rao"</w:t>
            </w:r>
          </w:p>
          <w:p w14:paraId="1CB855F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formatted_name2 = format_full_name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7C21864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 formatted is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022762B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name3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"John Doe Smith"</w:t>
            </w:r>
          </w:p>
          <w:p w14:paraId="5A33DFD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formatted_name3 = format_full_name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4420A28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 formatted is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659557F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name4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"SingleName"</w:t>
            </w:r>
          </w:p>
          <w:p w14:paraId="3D41264D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formatted_name4 = format_full_name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43D50B2D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name4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 formatted is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formatted_name4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0606E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493034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Output:</w:t>
            </w:r>
          </w:p>
          <w:p w14:paraId="523CCF9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'Anjali Shaw'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formatted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'Shaw, Anjali'</w:t>
            </w:r>
          </w:p>
          <w:p w14:paraId="21BD09EC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'Amit Rao'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formatted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'Rao, Amit'</w:t>
            </w:r>
          </w:p>
          <w:p w14:paraId="5BC1132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'John Doe Smith'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formatted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'Smith, John'</w:t>
            </w:r>
          </w:p>
          <w:p w14:paraId="272B779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'SingleName'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formatted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'SingleName'</w:t>
            </w:r>
          </w:p>
          <w:p w14:paraId="404DA1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270D5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54FCB7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Observation:</w:t>
            </w:r>
          </w:p>
          <w:p w14:paraId="2A166F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    The code generated and input and output are same as given and also includes two more example</w:t>
            </w:r>
          </w:p>
          <w:p w14:paraId="37E44C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</w:p>
          <w:p w14:paraId="6DE2DE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280C8FD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000000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Task Description#4</w:t>
            </w:r>
          </w:p>
          <w:p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Compare zero-shot and few-shot prompts for writing a function that counts the number of vowels in a string.</w:t>
            </w:r>
          </w:p>
          <w:p w14:paraId="000000B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5F75DD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Task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SOLUTION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:</w:t>
            </w:r>
          </w:p>
          <w:p w14:paraId="3C31BE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Tool               :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Google colab gemini AI</w:t>
            </w:r>
          </w:p>
          <w:p w14:paraId="55E74E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Prompt given for Zero-shot:</w:t>
            </w:r>
          </w:p>
          <w:p w14:paraId="1B1446E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450" w:firstLineChars="25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writ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 a function that counts the number of vowels in a string.</w:t>
            </w:r>
          </w:p>
          <w:p w14:paraId="626A5D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1CE887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ode :</w:t>
            </w:r>
          </w:p>
          <w:p w14:paraId="5A07F2A9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count_vowels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input_string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11EE9121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"""</w:t>
            </w:r>
          </w:p>
          <w:p w14:paraId="7164FCEF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Counts the number of vowels in a string.</w:t>
            </w:r>
          </w:p>
          <w:p w14:paraId="1BB46EC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441BB40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Args:</w:t>
            </w:r>
          </w:p>
          <w:p w14:paraId="071C18D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input_string: The string to check.</w:t>
            </w:r>
          </w:p>
          <w:p w14:paraId="6AC86DB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Returns:</w:t>
            </w:r>
          </w:p>
          <w:p w14:paraId="5BBA19E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The number of vowels in the string (integer).</w:t>
            </w:r>
          </w:p>
          <w:p w14:paraId="6A444876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"""</w:t>
            </w:r>
          </w:p>
          <w:p w14:paraId="62A9C92D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vowels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"aeiouAEIOU"</w:t>
            </w:r>
          </w:p>
          <w:p w14:paraId="610C1C24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vowel_count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0</w:t>
            </w:r>
          </w:p>
          <w:p w14:paraId="2FA7F13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char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input_string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381BA5D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char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vowels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4CB8058C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  vowel_count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1</w:t>
            </w:r>
          </w:p>
          <w:p w14:paraId="09428F2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vowel_count</w:t>
            </w:r>
          </w:p>
          <w:p w14:paraId="1CDB84B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Example usage:</w:t>
            </w:r>
          </w:p>
          <w:p w14:paraId="1F0922C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text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"Hello World"</w:t>
            </w:r>
          </w:p>
          <w:p w14:paraId="5DDAF47C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num_vowels = count_vowels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0CA1632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"The number of vowels in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' is: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num_vowels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7799FBBC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text2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"Programming is fun"</w:t>
            </w:r>
          </w:p>
          <w:p w14:paraId="143E701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num_vowels2 = count_vowels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text2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2E5F749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"The number of vowels in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text2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' is: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num_vowels2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07CF7E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25C515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Output:</w:t>
            </w:r>
          </w:p>
          <w:p w14:paraId="06D6798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IN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he number of vowels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'Hello World'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3</w:t>
            </w:r>
          </w:p>
          <w:p w14:paraId="0AB398CB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The number of vowels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'Programming is fun'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5</w:t>
            </w:r>
          </w:p>
          <w:p w14:paraId="33A04192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5F7826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59751A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Observation:</w:t>
            </w:r>
          </w:p>
          <w:p w14:paraId="15320E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The code generated with example </w:t>
            </w:r>
          </w:p>
          <w:p w14:paraId="6ECBDA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</w:p>
          <w:p w14:paraId="3A9DA9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Prompt given for Few-shot:</w:t>
            </w:r>
          </w:p>
          <w:p w14:paraId="6E58BB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450" w:firstLineChars="25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writ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 a function that counts the number of vowels in a string.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example Hi has 0, bye has 1</w:t>
            </w:r>
          </w:p>
          <w:p w14:paraId="1F0F93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28C4FD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ode :</w:t>
            </w:r>
          </w:p>
          <w:p w14:paraId="287DBD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            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not given</w:t>
            </w:r>
          </w:p>
          <w:p w14:paraId="69D328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</w:p>
          <w:p w14:paraId="2C2E04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Observation:</w:t>
            </w:r>
          </w:p>
          <w:p w14:paraId="2CE17A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630" w:firstLineChars="35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The code is not given, instead it says “I have already provided the code for counting vowels in a string in a previous turn.</w:t>
            </w:r>
          </w:p>
          <w:p w14:paraId="28164B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</w:p>
          <w:p w14:paraId="4A583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 </w:t>
            </w:r>
          </w:p>
          <w:p w14:paraId="75EC17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    </w:t>
            </w:r>
          </w:p>
          <w:p w14:paraId="7C5B87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3B84478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000000B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B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7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Task Description#5</w:t>
            </w:r>
          </w:p>
          <w:p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Use few-shot prompting to generate a function that reads a .txt file and returns the number of lines.</w:t>
            </w:r>
          </w:p>
          <w:p w14:paraId="0972C9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Task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SOLUTION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:</w:t>
            </w:r>
          </w:p>
          <w:p w14:paraId="1931E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Tool               :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Google colab gemini AI</w:t>
            </w:r>
          </w:p>
          <w:p w14:paraId="38D21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 w:firstLineChars="10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Prompt given:</w:t>
            </w:r>
          </w:p>
          <w:p w14:paraId="412659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27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writ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a function that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reads a .txt file and returns the number of lines.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>I had uploaded res.css</w:t>
            </w:r>
          </w:p>
          <w:p w14:paraId="3EDD1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630" w:firstLineChars="35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0A2B0C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46374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ode :</w:t>
            </w:r>
          </w:p>
          <w:p w14:paraId="2160E4C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count_lines_in_file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7D9257A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"""</w:t>
            </w:r>
          </w:p>
          <w:p w14:paraId="7E5779D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Reads a text file and returns the number of lines.</w:t>
            </w:r>
          </w:p>
          <w:p w14:paraId="4AED1AC3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613B60C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Args:</w:t>
            </w:r>
          </w:p>
          <w:p w14:paraId="1D6A48D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filename: The path to the text file.</w:t>
            </w:r>
          </w:p>
          <w:p w14:paraId="1FEF388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Returns:</w:t>
            </w:r>
          </w:p>
          <w:p w14:paraId="6D4AF0E6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  The number of lines in the file (integer).</w:t>
            </w:r>
          </w:p>
          <w:p w14:paraId="52D242EF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  """</w:t>
            </w:r>
          </w:p>
          <w:p w14:paraId="3561B7B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6FCB681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20501D64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  line_count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line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176856C4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line_count</w:t>
            </w:r>
          </w:p>
          <w:p w14:paraId="74A4E67A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FileNotFoundError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79328F20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"Error: File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 not found."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69B3AE48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-1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Or raise an exception, depending on desired behavior</w:t>
            </w:r>
          </w:p>
          <w:p w14:paraId="0513C32E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# Example usage with the provided file:</w:t>
            </w:r>
          </w:p>
          <w:p w14:paraId="27D97225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file_path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"/content/res.css"</w:t>
            </w:r>
          </w:p>
          <w:p w14:paraId="7D8B8014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number_of_lines = count_lines_in_file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1424EEA7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number_of_lines !=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-1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:</w:t>
            </w:r>
          </w:p>
          <w:p w14:paraId="0DF328DB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"The file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file_path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' has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number_of_lines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lines."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)</w:t>
            </w:r>
          </w:p>
          <w:p w14:paraId="3D334D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 w:firstLine="18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731DC19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Output:</w:t>
            </w:r>
          </w:p>
          <w:p w14:paraId="3153A867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The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'/content/res.css'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has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E1E1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E1E1E"/>
                <w:lang w:val="en-US" w:eastAsia="zh-CN" w:bidi="ar"/>
              </w:rPr>
              <w:t xml:space="preserve"> lines</w:t>
            </w:r>
          </w:p>
          <w:p w14:paraId="32DC761B">
            <w:pPr>
              <w:keepNext w:val="0"/>
              <w:keepLines w:val="0"/>
              <w:widowControl/>
              <w:suppressLineNumbers w:val="0"/>
              <w:shd w:val="clear" w:fill="1E1E1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49BBFB0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5B9D156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Observation:</w:t>
            </w:r>
          </w:p>
          <w:p w14:paraId="6788C99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val="en-IN"/>
              </w:rPr>
              <w:t xml:space="preserve">The code is only generated for that particular example </w:t>
            </w:r>
          </w:p>
          <w:p w14:paraId="0530AEA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 xml:space="preserve"> </w:t>
            </w:r>
          </w:p>
          <w:p w14:paraId="3F43F1E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</w:p>
          <w:p w14:paraId="000000B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B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  <w:p w14:paraId="000000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2403A51363</w:t>
            </w:r>
          </w:p>
          <w:p w14:paraId="42A0D1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val="en-IN"/>
              </w:rPr>
              <w:t>sakshitha</w:t>
            </w:r>
            <w:bookmarkStart w:id="0" w:name="_GoBack"/>
            <w:bookmarkEnd w:id="0"/>
          </w:p>
        </w:tc>
        <w:tc>
          <w:tcPr>
            <w:vAlign w:val="center"/>
          </w:tcPr>
          <w:p w14:paraId="000000D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Week2 - Wednesday</w:t>
            </w:r>
          </w:p>
        </w:tc>
        <w:tc>
          <w:tcPr>
            <w:tcBorders>
              <w:top w:val="nil"/>
              <w:bottom w:val="nil"/>
              <w:right w:val="nil"/>
            </w:tcBorders>
          </w:tcPr>
          <w:p w14:paraId="000000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</w:tbl>
    <w:p w14:paraId="000000D3"/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9FD22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60" w:after="80"/>
    </w:pPr>
    <w:rPr>
      <w:rFonts w:ascii="Cambria" w:hAnsi="Cambria" w:eastAsia="Cambria" w:cs="Cambria"/>
      <w:color w:val="366091"/>
      <w:sz w:val="40"/>
      <w:szCs w:val="40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spacing w:before="160" w:after="80"/>
    </w:pPr>
    <w:rPr>
      <w:rFonts w:ascii="Cambria" w:hAnsi="Cambria" w:eastAsia="Cambria" w:cs="Cambria"/>
      <w:color w:val="366091"/>
      <w:sz w:val="32"/>
      <w:szCs w:val="32"/>
    </w:rPr>
  </w:style>
  <w:style w:type="paragraph" w:styleId="4">
    <w:name w:val="heading 3"/>
    <w:basedOn w:val="1"/>
    <w:next w:val="1"/>
    <w:link w:val="21"/>
    <w:qFormat/>
    <w:uiPriority w:val="0"/>
    <w:pPr>
      <w:keepNext/>
      <w:keepLines/>
      <w:spacing w:before="160" w:after="80"/>
    </w:pPr>
    <w:rPr>
      <w:color w:val="366091"/>
      <w:sz w:val="28"/>
      <w:szCs w:val="28"/>
    </w:rPr>
  </w:style>
  <w:style w:type="paragraph" w:styleId="5">
    <w:name w:val="heading 4"/>
    <w:basedOn w:val="1"/>
    <w:next w:val="1"/>
    <w:link w:val="22"/>
    <w:qFormat/>
    <w:uiPriority w:val="0"/>
    <w:pPr>
      <w:keepNext/>
      <w:keepLines/>
      <w:spacing w:before="80" w:after="40"/>
    </w:pPr>
    <w:rPr>
      <w:i/>
      <w:color w:val="366091"/>
    </w:rPr>
  </w:style>
  <w:style w:type="paragraph" w:styleId="6">
    <w:name w:val="heading 5"/>
    <w:basedOn w:val="1"/>
    <w:next w:val="1"/>
    <w:link w:val="23"/>
    <w:qFormat/>
    <w:uiPriority w:val="0"/>
    <w:pPr>
      <w:keepNext/>
      <w:keepLines/>
      <w:spacing w:before="80" w:after="40"/>
    </w:pPr>
    <w:rPr>
      <w:color w:val="366091"/>
    </w:rPr>
  </w:style>
  <w:style w:type="paragraph" w:styleId="7">
    <w:name w:val="heading 6"/>
    <w:basedOn w:val="1"/>
    <w:next w:val="1"/>
    <w:link w:val="24"/>
    <w:qFormat/>
    <w:uiPriority w:val="0"/>
    <w:pPr>
      <w:keepNext/>
      <w:keepLines/>
      <w:spacing w:before="40"/>
    </w:pPr>
    <w:rPr>
      <w:i/>
      <w:color w:val="595959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0"/>
    <w:pPr>
      <w:spacing w:after="160"/>
    </w:pPr>
    <w:rPr>
      <w:color w:val="595959"/>
      <w:sz w:val="28"/>
      <w:szCs w:val="28"/>
    </w:rPr>
  </w:style>
  <w:style w:type="paragraph" w:styleId="17">
    <w:name w:val="Title"/>
    <w:basedOn w:val="1"/>
    <w:next w:val="1"/>
    <w:link w:val="28"/>
    <w:qFormat/>
    <w:uiPriority w:val="0"/>
    <w:pPr>
      <w:spacing w:after="80"/>
    </w:pPr>
    <w:rPr>
      <w:rFonts w:ascii="Cambria" w:hAnsi="Cambria" w:eastAsia="Cambria" w:cs="Cambria"/>
      <w:sz w:val="56"/>
      <w:szCs w:val="56"/>
    </w:rPr>
  </w:style>
  <w:style w:type="table" w:customStyle="1" w:styleId="18">
    <w:name w:val="TableNormal"/>
    <w:uiPriority w:val="0"/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7609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table" w:customStyle="1" w:styleId="39">
    <w:name w:val="_Style 38"/>
    <w:basedOn w:val="18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_Style 39"/>
    <w:basedOn w:val="1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40"/>
    <w:basedOn w:val="18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37</TotalTime>
  <ScaleCrop>false</ScaleCrop>
  <LinksUpToDate>false</LinksUpToDate>
  <Application>WPS Office_12.2.0.22222_F1E327BC-269C-435d-A152-05C5408002CA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Sakshitha</cp:lastModifiedBy>
  <dcterms:modified xsi:type="dcterms:W3CDTF">2025-08-20T06:49:04Z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BA27705756D7456E85310936E3F350FE_13</vt:lpwstr>
  </property>
</Properties>
</file>